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ascii="Times New Roman" w:hAnsi="Times New Roman" w:cs="Times New Roman"/>
          <w:b/>
          <w:sz w:val="26"/>
          <w:szCs w:val="26"/>
          <w:lang w:val="en-US"/>
        </w:rPr>
      </w:pPr>
      <w:bookmarkStart w:id="0" w:name="_Toc160716295"/>
      <w:r>
        <w:rPr>
          <w:rFonts w:ascii="Times New Roman" w:hAnsi="Times New Roman" w:cs="Times New Roman"/>
          <w:b/>
          <w:sz w:val="26"/>
          <w:szCs w:val="26"/>
        </w:rPr>
        <w:t xml:space="preserve">CHƯƠNG 1. </w:t>
      </w:r>
      <w:r>
        <w:rPr>
          <w:rFonts w:ascii="Times New Roman" w:hAnsi="Times New Roman" w:cs="Times New Roman"/>
          <w:b/>
          <w:sz w:val="26"/>
          <w:szCs w:val="26"/>
          <w:lang w:val="en-US"/>
        </w:rPr>
        <w:t>TỔNG QUAN</w:t>
      </w:r>
      <w:bookmarkEnd w:id="0"/>
    </w:p>
    <w:p>
      <w:pPr>
        <w:spacing w:before="240" w:after="240" w:line="360" w:lineRule="auto"/>
        <w:jc w:val="center"/>
        <w:rPr>
          <w:rFonts w:ascii="Times New Roman" w:hAnsi="Times New Roman" w:cs="Times New Roman"/>
          <w:b/>
          <w:sz w:val="26"/>
          <w:szCs w:val="26"/>
        </w:rPr>
      </w:pPr>
    </w:p>
    <w:p>
      <w:pPr>
        <w:pStyle w:val="3"/>
        <w:spacing w:line="360" w:lineRule="auto"/>
        <w:rPr>
          <w:rFonts w:ascii="Times New Roman" w:hAnsi="Times New Roman" w:cs="Times New Roman"/>
          <w:b/>
          <w:sz w:val="26"/>
          <w:szCs w:val="26"/>
        </w:rPr>
      </w:pPr>
      <w:bookmarkStart w:id="1" w:name="_Toc160716296"/>
      <w:r>
        <w:rPr>
          <w:rFonts w:ascii="Times New Roman" w:hAnsi="Times New Roman" w:cs="Times New Roman"/>
          <w:b/>
          <w:sz w:val="26"/>
          <w:szCs w:val="26"/>
        </w:rPr>
        <w:t>1.1  Giới thiệu</w:t>
      </w:r>
      <w:bookmarkEnd w:id="1"/>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Chương giới thiệu này chúng tôi – nhóm phát triển dự án, sẽ giới thiệu về Dự án Hệ Thống Quản lý Phòng Trọ, cung cấp thông tin tổng quan về dự án, lý do lựa chọn, và mô tả hướng phát triển của dự án.</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Bài toán mà chúng tôi đặt ra là dựa trên việc đánh giá thị trường và nhận thức về tình hình quản lý phòng trọ hiện tại. Chúng tôi nhận thấy nhu cầu ngày càng tăng về việc quản lý thông tin và hoạt động của các phòng trọ, tuy nhiên, nhiều đơn vị quản lý vẫn chưa áp dụng hệ thống quản lý chuyên nghiệp.</w:t>
      </w:r>
    </w:p>
    <w:p>
      <w:pPr>
        <w:spacing w:line="360" w:lineRule="auto"/>
        <w:rPr>
          <w:rFonts w:ascii="Times New Roman" w:hAnsi="Times New Roman" w:cs="Times New Roman"/>
          <w:sz w:val="26"/>
          <w:szCs w:val="26"/>
        </w:rPr>
      </w:pPr>
      <w:r>
        <w:rPr>
          <w:rFonts w:ascii="Times New Roman" w:hAnsi="Times New Roman" w:cs="Times New Roman"/>
          <w:sz w:val="26"/>
          <w:szCs w:val="26"/>
        </w:rPr>
        <w:t>Để giải quyết vấn đề này, nhóm chúng tôi đã quyết định xây dựng một hệ thống quản lý phòng trọ dựa trên nền tảng desktop. Lựa chọn này đến từ nhận thức về tính thuận tiện và hiệu quả của việc sử dụng hệ thống desktop trong việc quản lý thông tin và tương tác với dữ liệu.</w:t>
      </w:r>
    </w:p>
    <w:p>
      <w:pPr>
        <w:spacing w:line="360" w:lineRule="auto"/>
        <w:rPr>
          <w:rFonts w:ascii="Times New Roman" w:hAnsi="Times New Roman" w:cs="Times New Roman"/>
          <w:sz w:val="26"/>
          <w:szCs w:val="26"/>
        </w:rPr>
      </w:pPr>
      <w:r>
        <w:rPr>
          <w:rFonts w:ascii="Times New Roman" w:hAnsi="Times New Roman" w:cs="Times New Roman"/>
          <w:sz w:val="26"/>
          <w:szCs w:val="26"/>
        </w:rPr>
        <w:t>Hệ thống của chúng tôi được thiết kế để giúp các chủ nhà trọ và quản lý phòng thuận tiện hơn trong việc theo dõi thông tin khách hàng, quản lý hóa đơn, và tổ chức dữ liệu liên quan đến việc quản lý phòng trọ. Chúng tôi hy vọng rằng hệ thống này sẽ giúp tối ưu hóa quy trình quản lý và mang lại lợi ích to lớn cho cả người quản lý và người thuê trọ.</w:t>
      </w:r>
    </w:p>
    <w:p>
      <w:pPr>
        <w:spacing w:line="360" w:lineRule="auto"/>
        <w:rPr>
          <w:rFonts w:ascii="Times New Roman" w:hAnsi="Times New Roman" w:cs="Times New Roman"/>
          <w:sz w:val="26"/>
          <w:szCs w:val="26"/>
        </w:rPr>
      </w:pPr>
      <w:r>
        <w:rPr>
          <w:rFonts w:ascii="Times New Roman" w:hAnsi="Times New Roman" w:cs="Times New Roman"/>
          <w:sz w:val="26"/>
          <w:szCs w:val="26"/>
        </w:rPr>
        <w:t>Chương giới thiệu này sẽ cung cấp một cái nhìn tổng quan về mục tiêu và hướng đi của dự án, đồng thời mô tả chi tiết về lý do chúng tôi chọn lựa hệ thống desktop cho ứng dụng này.</w:t>
      </w:r>
    </w:p>
    <w:p>
      <w:pPr>
        <w:pStyle w:val="3"/>
        <w:spacing w:line="360" w:lineRule="auto"/>
        <w:rPr>
          <w:rFonts w:ascii="Times New Roman" w:hAnsi="Times New Roman" w:cs="Times New Roman"/>
          <w:b/>
          <w:sz w:val="26"/>
          <w:szCs w:val="26"/>
        </w:rPr>
      </w:pPr>
      <w:bookmarkStart w:id="2" w:name="_Toc160716297"/>
      <w:r>
        <w:rPr>
          <w:rFonts w:ascii="Times New Roman" w:hAnsi="Times New Roman" w:cs="Times New Roman"/>
          <w:b/>
          <w:sz w:val="26"/>
          <w:szCs w:val="26"/>
        </w:rPr>
        <w:t>1.2 Mục đích</w:t>
      </w:r>
      <w:bookmarkEnd w:id="2"/>
    </w:p>
    <w:p>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360" w:lineRule="auto"/>
        <w:ind w:firstLine="720"/>
        <w:rPr>
          <w:rFonts w:ascii="Times New Roman" w:hAnsi="Times New Roman" w:eastAsia="Roboto" w:cs="Times New Roman"/>
          <w:color w:val="0D0D0D"/>
          <w:sz w:val="26"/>
          <w:szCs w:val="26"/>
        </w:rPr>
      </w:pPr>
      <w:r>
        <w:rPr>
          <w:rFonts w:ascii="Times New Roman" w:hAnsi="Times New Roman" w:eastAsia="Roboto" w:cs="Times New Roman"/>
          <w:color w:val="0D0D0D"/>
          <w:sz w:val="26"/>
          <w:szCs w:val="26"/>
        </w:rPr>
        <w:t>Bản kế hoạch này được lập nhằm đặt ra các mục tiêu chính, nhằm xây dựng và tài liệu hóa một phương pháp cấp quản có hệ thống để thu thập, tổ chức, và mô tả chi tiết các yêu cầu hệ thống. Ngoài ra, mục tiêu cũng bao gồm việc xác lập và duy trì các thỏa thuận chặt chẽ giữa khách hàng và nhóm phát triển về bất kỳ thay đổi nào liên quan đến hệ thố</w:t>
      </w:r>
      <w:r>
        <w:rPr>
          <w:rFonts w:ascii="Times New Roman" w:hAnsi="Times New Roman" w:eastAsia="Roboto" w:cs="Times New Roman"/>
          <w:color w:val="0D0D0D"/>
          <w:sz w:val="26"/>
          <w:szCs w:val="26"/>
          <w:lang w:val="en-US"/>
        </w:rPr>
        <w:t>n</w:t>
      </w:r>
      <w:r>
        <w:rPr>
          <w:rFonts w:ascii="Times New Roman" w:hAnsi="Times New Roman" w:eastAsia="Roboto" w:cs="Times New Roman"/>
          <w:color w:val="0D0D0D"/>
          <w:sz w:val="26"/>
          <w:szCs w:val="26"/>
        </w:rPr>
        <w:t>g.</w:t>
      </w:r>
    </w:p>
    <w:p>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360" w:lineRule="auto"/>
        <w:rPr>
          <w:rFonts w:ascii="Times New Roman" w:hAnsi="Times New Roman" w:eastAsia="Roboto" w:cs="Times New Roman"/>
          <w:color w:val="0D0D0D"/>
          <w:sz w:val="26"/>
          <w:szCs w:val="26"/>
        </w:rPr>
      </w:pPr>
      <w:r>
        <w:rPr>
          <w:rFonts w:ascii="Times New Roman" w:hAnsi="Times New Roman" w:eastAsia="Roboto" w:cs="Times New Roman"/>
          <w:color w:val="0D0D0D"/>
          <w:sz w:val="26"/>
          <w:szCs w:val="26"/>
        </w:rPr>
        <w:t>Đồng thời, mục tiêu của bản kế hoạch này là tạo ra một khung công việc linh hoạt, giúp định rõ các quy trình quản lý yêu cầu và tạo điều kiện thuận lợi cho sự hợp tác hiệu quả giữa các bên liên quan. Mục đích này nhấn mạnh vào việc giảm thiểu rủi ro và đảm bảo rằng mọi yêu cầu của hệ thống được hiểu rõ và thỏa mãn đúng đắn.</w:t>
      </w:r>
    </w:p>
    <w:p>
      <w:pPr>
        <w:pStyle w:val="3"/>
        <w:spacing w:line="360" w:lineRule="auto"/>
        <w:rPr>
          <w:rFonts w:ascii="Times New Roman" w:hAnsi="Times New Roman" w:cs="Times New Roman"/>
          <w:b/>
          <w:sz w:val="26"/>
          <w:szCs w:val="26"/>
        </w:rPr>
      </w:pPr>
      <w:bookmarkStart w:id="3" w:name="_Toc160716298"/>
      <w:r>
        <w:rPr>
          <w:rFonts w:ascii="Times New Roman" w:hAnsi="Times New Roman" w:cs="Times New Roman"/>
          <w:b/>
          <w:sz w:val="26"/>
          <w:szCs w:val="26"/>
        </w:rPr>
        <w:t>1.3 Phạm vi</w:t>
      </w:r>
      <w:bookmarkEnd w:id="3"/>
    </w:p>
    <w:p>
      <w:pPr>
        <w:spacing w:line="360" w:lineRule="auto"/>
        <w:ind w:firstLine="720"/>
        <w:rPr>
          <w:rFonts w:ascii="Times New Roman" w:hAnsi="Times New Roman" w:eastAsia="Roboto" w:cs="Times New Roman"/>
          <w:color w:val="0D0D0D"/>
          <w:sz w:val="26"/>
          <w:szCs w:val="26"/>
          <w:highlight w:val="white"/>
        </w:rPr>
      </w:pPr>
      <w:r>
        <w:rPr>
          <w:rFonts w:ascii="Times New Roman" w:hAnsi="Times New Roman" w:eastAsia="Andika" w:cs="Times New Roman"/>
          <w:color w:val="0D0D0D"/>
          <w:sz w:val="26"/>
          <w:szCs w:val="26"/>
          <w:highlight w:val="white"/>
        </w:rPr>
        <w:t>Bản kế hoạch này hướng dẫn quy trình quản lý trong quá trình triển khai dự án xây dựng hệ thống quản lý phòng trọ Tùng Thảo Nguyên.</w:t>
      </w:r>
    </w:p>
    <w:p>
      <w:pPr>
        <w:pStyle w:val="3"/>
        <w:spacing w:line="360" w:lineRule="auto"/>
        <w:rPr>
          <w:rFonts w:ascii="Times New Roman" w:hAnsi="Times New Roman" w:eastAsia="Roboto" w:cs="Times New Roman"/>
          <w:b/>
          <w:color w:val="0D0D0D"/>
          <w:sz w:val="26"/>
          <w:szCs w:val="26"/>
          <w:highlight w:val="white"/>
        </w:rPr>
      </w:pPr>
      <w:bookmarkStart w:id="4" w:name="_Toc160716299"/>
      <w:r>
        <w:rPr>
          <w:rFonts w:ascii="Times New Roman" w:hAnsi="Times New Roman" w:eastAsia="Roboto" w:cs="Times New Roman"/>
          <w:b/>
          <w:color w:val="0D0D0D"/>
          <w:sz w:val="26"/>
          <w:szCs w:val="26"/>
          <w:highlight w:val="white"/>
        </w:rPr>
        <w:t>1.4 Khảo sát</w:t>
      </w:r>
      <w:bookmarkEnd w:id="4"/>
    </w:p>
    <w:p>
      <w:pPr>
        <w:spacing w:before="240" w:after="240" w:line="360" w:lineRule="auto"/>
        <w:ind w:firstLine="720"/>
        <w:jc w:val="both"/>
        <w:rPr>
          <w:rFonts w:ascii="Times New Roman" w:hAnsi="Times New Roman" w:cs="Times New Roman"/>
          <w:bCs/>
          <w:sz w:val="26"/>
          <w:szCs w:val="26"/>
          <w:highlight w:val="white"/>
          <w:lang w:val="en-US"/>
        </w:rPr>
      </w:pPr>
      <w:r>
        <w:rPr>
          <w:rFonts w:ascii="Times New Roman" w:hAnsi="Times New Roman" w:eastAsia="Roboto" w:cs="Times New Roman"/>
          <w:color w:val="0D0D0D"/>
          <w:sz w:val="26"/>
          <w:szCs w:val="26"/>
          <w:highlight w:val="white"/>
        </w:rPr>
        <w:t xml:space="preserve">Trọ Tùng Thảo Nguyên là khu phòng trọ lớn chuyên cho thuê hình thức: </w:t>
      </w:r>
      <w:r>
        <w:rPr>
          <w:rFonts w:ascii="Times New Roman" w:hAnsi="Times New Roman" w:cs="Times New Roman"/>
          <w:bCs/>
          <w:sz w:val="26"/>
          <w:szCs w:val="26"/>
          <w:highlight w:val="white"/>
        </w:rPr>
        <w:t>Dãy trọ bình dân</w:t>
      </w:r>
      <w:r>
        <w:rPr>
          <w:rFonts w:ascii="Times New Roman" w:hAnsi="Times New Roman" w:cs="Times New Roman"/>
          <w:bCs/>
          <w:sz w:val="26"/>
          <w:szCs w:val="26"/>
          <w:highlight w:val="white"/>
          <w:lang w:val="en-US"/>
        </w:rPr>
        <w:t>.</w:t>
      </w:r>
    </w:p>
    <w:p>
      <w:pPr>
        <w:spacing w:before="240" w:after="240" w:line="360" w:lineRule="auto"/>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Khách hàng của khu trọ là người lao động, các học sinh và sinh viên xa nhà,  Khu trọ có: bảo vệ, camera an ninh tốt, các dịch vụ dọn dẹp vệ sinh, giặt đồ miễn phí, có quán tạp hóa, quầy thu ngân,.. Vì vậy cần một hệ thống quản lý để giúp cho việc quản lý phòng trọ được dễ dàng hơn.</w:t>
      </w:r>
    </w:p>
    <w:p>
      <w:pPr>
        <w:spacing w:before="240" w:after="240" w:line="360" w:lineRule="auto"/>
        <w:ind w:left="1260" w:hanging="420"/>
        <w:jc w:val="both"/>
        <w:rPr>
          <w:rFonts w:ascii="Times New Roman" w:hAnsi="Times New Roman" w:eastAsia="Roboto" w:cs="Times New Roman"/>
          <w:color w:val="0D0D0D"/>
          <w:sz w:val="26"/>
          <w:szCs w:val="26"/>
          <w:highlight w:val="white"/>
        </w:rPr>
      </w:pPr>
      <w:r>
        <w:rPr>
          <w:rFonts w:ascii="Times New Roman" w:hAnsi="Times New Roman" w:eastAsia="Roboto" w:cs="Times New Roman"/>
          <w:b/>
          <w:color w:val="0D0D0D"/>
          <w:sz w:val="26"/>
          <w:szCs w:val="26"/>
          <w:highlight w:val="white"/>
          <w:lang w:val="en-US"/>
        </w:rPr>
        <w:t xml:space="preserve">Đặt vấn đề </w:t>
      </w:r>
      <w:r>
        <w:rPr>
          <w:rFonts w:ascii="Times New Roman" w:hAnsi="Times New Roman" w:eastAsia="Roboto" w:cs="Times New Roman"/>
          <w:color w:val="0D0D0D"/>
          <w:sz w:val="26"/>
          <w:szCs w:val="26"/>
          <w:highlight w:val="white"/>
        </w:rPr>
        <w:t>với chủ phòng trọ về những vấn đề sau:</w:t>
      </w:r>
    </w:p>
    <w:tbl>
      <w:tblPr>
        <w:tblStyle w:val="111"/>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8"/>
        <w:gridCol w:w="4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after="240" w:line="360" w:lineRule="auto"/>
              <w:jc w:val="center"/>
              <w:rPr>
                <w:rFonts w:ascii="Times New Roman" w:hAnsi="Times New Roman" w:eastAsia="Roboto" w:cs="Times New Roman"/>
                <w:b/>
                <w:bCs/>
                <w:color w:val="0D0D0D"/>
                <w:sz w:val="26"/>
                <w:szCs w:val="26"/>
                <w:highlight w:val="white"/>
                <w:lang w:val="en-US"/>
              </w:rPr>
            </w:pPr>
            <w:r>
              <w:rPr>
                <w:rFonts w:ascii="Times New Roman" w:hAnsi="Times New Roman" w:eastAsia="Roboto" w:cs="Times New Roman"/>
                <w:b/>
                <w:bCs/>
                <w:color w:val="0D0D0D"/>
                <w:sz w:val="26"/>
                <w:szCs w:val="26"/>
                <w:highlight w:val="white"/>
                <w:lang w:val="en-US"/>
              </w:rPr>
              <w:t>Người phỏng vấn</w:t>
            </w:r>
          </w:p>
        </w:tc>
        <w:tc>
          <w:tcPr>
            <w:tcW w:w="4434" w:type="dxa"/>
          </w:tcPr>
          <w:p>
            <w:pPr>
              <w:spacing w:before="240" w:after="240" w:line="360" w:lineRule="auto"/>
              <w:jc w:val="center"/>
              <w:rPr>
                <w:rFonts w:ascii="Times New Roman" w:hAnsi="Times New Roman" w:eastAsia="Roboto" w:cs="Times New Roman"/>
                <w:b/>
                <w:bCs/>
                <w:color w:val="0D0D0D"/>
                <w:sz w:val="26"/>
                <w:szCs w:val="26"/>
                <w:highlight w:val="white"/>
                <w:lang w:val="en-US"/>
              </w:rPr>
            </w:pPr>
            <w:r>
              <w:rPr>
                <w:rFonts w:ascii="Times New Roman" w:hAnsi="Times New Roman" w:eastAsia="Roboto" w:cs="Times New Roman"/>
                <w:b/>
                <w:bCs/>
                <w:color w:val="0D0D0D"/>
                <w:sz w:val="26"/>
                <w:szCs w:val="26"/>
                <w:highlight w:val="white"/>
                <w:lang w:val="en-US"/>
              </w:rPr>
              <w:t>Chủ trọ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line="360" w:lineRule="auto"/>
              <w:ind w:left="246" w:firstLine="63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1. Hiện tại, bác đang sử dụng phần mềm hoặc hệ thống quản lý phòng trọ nào?</w:t>
            </w:r>
          </w:p>
        </w:tc>
        <w:tc>
          <w:tcPr>
            <w:tcW w:w="4434" w:type="dxa"/>
          </w:tcPr>
          <w:p>
            <w:pPr>
              <w:spacing w:before="240" w:line="360" w:lineRule="auto"/>
              <w:ind w:left="66" w:firstLine="450"/>
              <w:jc w:val="both"/>
              <w:rPr>
                <w:rFonts w:ascii="Times New Roman" w:hAnsi="Times New Roman" w:eastAsia="Roboto" w:cs="Times New Roman"/>
                <w:color w:val="0D0D0D"/>
                <w:sz w:val="26"/>
                <w:szCs w:val="26"/>
                <w:highlight w:val="white"/>
              </w:rPr>
            </w:pPr>
            <w:r>
              <w:rPr>
                <w:rFonts w:ascii="Times New Roman" w:hAnsi="Times New Roman" w:eastAsia="Andika" w:cs="Times New Roman"/>
                <w:color w:val="0D0D0D"/>
                <w:sz w:val="26"/>
                <w:szCs w:val="26"/>
                <w:highlight w:val="white"/>
              </w:rPr>
              <w:t>Chưa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line="360" w:lineRule="auto"/>
              <w:ind w:left="246" w:firstLine="63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2.Thông qua việc quản lý phòng trọ hiện tại, bác có thể quản lý được những khía cạnh nào của phòng trọ? (Ví dụ: quản lý nhân khẩu, quản lý phòng, quản lý thanh toán,...)</w:t>
            </w:r>
          </w:p>
        </w:tc>
        <w:tc>
          <w:tcPr>
            <w:tcW w:w="4434" w:type="dxa"/>
          </w:tcPr>
          <w:p>
            <w:pPr>
              <w:spacing w:before="240" w:line="360" w:lineRule="auto"/>
              <w:ind w:left="6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Quản lý được số lượng phòng, khách thuê và doanh thu mỗi tháng của khu trọ.</w:t>
            </w:r>
          </w:p>
          <w:p>
            <w:pPr>
              <w:spacing w:before="240" w:after="240" w:line="360" w:lineRule="auto"/>
              <w:ind w:left="66" w:firstLine="450"/>
              <w:jc w:val="both"/>
              <w:rPr>
                <w:rFonts w:ascii="Times New Roman" w:hAnsi="Times New Roman" w:eastAsia="Roboto" w:cs="Times New Roman"/>
                <w:color w:val="0D0D0D"/>
                <w:sz w:val="26"/>
                <w:szCs w:val="26"/>
                <w:highlight w:val="whit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line="360" w:lineRule="auto"/>
              <w:ind w:left="246" w:firstLine="63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3. Bác gặp những khó khăn gì trong việc quản lý phòng trọ hiện tại?</w:t>
            </w:r>
          </w:p>
          <w:p>
            <w:pPr>
              <w:spacing w:before="240" w:after="240" w:line="360" w:lineRule="auto"/>
              <w:ind w:left="246" w:firstLine="630"/>
              <w:jc w:val="both"/>
              <w:rPr>
                <w:rFonts w:ascii="Times New Roman" w:hAnsi="Times New Roman" w:eastAsia="Roboto" w:cs="Times New Roman"/>
                <w:color w:val="0D0D0D"/>
                <w:sz w:val="26"/>
                <w:szCs w:val="26"/>
                <w:highlight w:val="white"/>
              </w:rPr>
            </w:pPr>
          </w:p>
        </w:tc>
        <w:tc>
          <w:tcPr>
            <w:tcW w:w="4434" w:type="dxa"/>
          </w:tcPr>
          <w:p>
            <w:pPr>
              <w:spacing w:before="240" w:line="360" w:lineRule="auto"/>
              <w:ind w:left="6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việc lưu giữ vẫn bằng sổ sách, tìm kiếm lại thông tin rất khó khăn và mất 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line="360" w:lineRule="auto"/>
              <w:ind w:left="246" w:firstLine="63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4. Bác có những yêu cầu cụ thể nào để cải thiện quy trình quản lý phòng trọ?</w:t>
            </w:r>
          </w:p>
          <w:p>
            <w:pPr>
              <w:spacing w:before="240" w:after="240" w:line="360" w:lineRule="auto"/>
              <w:ind w:left="246" w:firstLine="630"/>
              <w:jc w:val="both"/>
              <w:rPr>
                <w:rFonts w:ascii="Times New Roman" w:hAnsi="Times New Roman" w:eastAsia="Roboto" w:cs="Times New Roman"/>
                <w:color w:val="0D0D0D"/>
                <w:sz w:val="26"/>
                <w:szCs w:val="26"/>
                <w:highlight w:val="white"/>
              </w:rPr>
            </w:pPr>
          </w:p>
        </w:tc>
        <w:tc>
          <w:tcPr>
            <w:tcW w:w="4434" w:type="dxa"/>
          </w:tcPr>
          <w:p>
            <w:pPr>
              <w:spacing w:before="240" w:line="360" w:lineRule="auto"/>
              <w:ind w:left="66" w:firstLine="450"/>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Quản lý phòng trọ</w:t>
            </w:r>
          </w:p>
          <w:p>
            <w:pPr>
              <w:spacing w:before="240" w:line="360" w:lineRule="auto"/>
              <w:ind w:left="66" w:firstLine="450"/>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ab/>
            </w:r>
            <w:r>
              <w:rPr>
                <w:rFonts w:ascii="Times New Roman" w:hAnsi="Times New Roman" w:eastAsia="Roboto" w:cs="Times New Roman"/>
                <w:color w:val="0D0D0D"/>
                <w:sz w:val="26"/>
                <w:szCs w:val="26"/>
                <w:highlight w:val="white"/>
              </w:rPr>
              <w:t>- Quản lý hợp đồng</w:t>
            </w:r>
          </w:p>
          <w:p>
            <w:pPr>
              <w:spacing w:before="240" w:line="360" w:lineRule="auto"/>
              <w:ind w:left="66" w:firstLine="450"/>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ab/>
            </w:r>
            <w:r>
              <w:rPr>
                <w:rFonts w:ascii="Times New Roman" w:hAnsi="Times New Roman" w:eastAsia="Roboto" w:cs="Times New Roman"/>
                <w:color w:val="0D0D0D"/>
                <w:sz w:val="26"/>
                <w:szCs w:val="26"/>
                <w:highlight w:val="white"/>
              </w:rPr>
              <w:t>- Quản lý dịch vụ</w:t>
            </w:r>
          </w:p>
          <w:p>
            <w:pPr>
              <w:spacing w:before="240" w:line="360" w:lineRule="auto"/>
              <w:ind w:left="66" w:firstLine="450"/>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ab/>
            </w:r>
            <w:r>
              <w:rPr>
                <w:rFonts w:ascii="Times New Roman" w:hAnsi="Times New Roman" w:eastAsia="Roboto" w:cs="Times New Roman"/>
                <w:color w:val="0D0D0D"/>
                <w:sz w:val="26"/>
                <w:szCs w:val="26"/>
                <w:highlight w:val="white"/>
              </w:rPr>
              <w:t>- Quản lý thanh toán</w:t>
            </w:r>
          </w:p>
          <w:p>
            <w:pPr>
              <w:spacing w:before="240" w:line="360" w:lineRule="auto"/>
              <w:ind w:left="66" w:firstLine="450"/>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ab/>
            </w:r>
            <w:r>
              <w:rPr>
                <w:rFonts w:ascii="Times New Roman" w:hAnsi="Times New Roman" w:eastAsia="Roboto" w:cs="Times New Roman"/>
                <w:color w:val="0D0D0D"/>
                <w:sz w:val="26"/>
                <w:szCs w:val="26"/>
                <w:highlight w:val="white"/>
              </w:rPr>
              <w:t>- Quản lý hóa đơn</w:t>
            </w:r>
          </w:p>
          <w:p>
            <w:pPr>
              <w:spacing w:before="240" w:line="360" w:lineRule="auto"/>
              <w:ind w:left="66" w:firstLine="450"/>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ab/>
            </w:r>
            <w:r>
              <w:rPr>
                <w:rFonts w:ascii="Times New Roman" w:hAnsi="Times New Roman" w:eastAsia="Roboto" w:cs="Times New Roman"/>
                <w:color w:val="0D0D0D"/>
                <w:sz w:val="26"/>
                <w:szCs w:val="26"/>
                <w:highlight w:val="white"/>
              </w:rPr>
              <w:t>- Quản lý báo cáo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after="240" w:line="360" w:lineRule="auto"/>
              <w:ind w:left="246" w:firstLine="63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xml:space="preserve">5. Bác có những mục tiêu cụ thể nào trong việc quản lý phòng trọ?  </w:t>
            </w:r>
          </w:p>
        </w:tc>
        <w:tc>
          <w:tcPr>
            <w:tcW w:w="4434" w:type="dxa"/>
          </w:tcPr>
          <w:p>
            <w:pPr>
              <w:spacing w:before="240" w:line="360" w:lineRule="auto"/>
              <w:ind w:left="6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Xây dựng được hệ thống quản lí để có thể cải thiện được những vấn đề trên trong việc quản lý phòng trọ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after="240" w:line="360" w:lineRule="auto"/>
              <w:ind w:left="246" w:firstLine="63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xml:space="preserve">6. Bác có những yêu cầu đặc biệt nào cho hệ thống quản lý phòng trọ mới? </w:t>
            </w:r>
          </w:p>
        </w:tc>
        <w:tc>
          <w:tcPr>
            <w:tcW w:w="4434" w:type="dxa"/>
          </w:tcPr>
          <w:p>
            <w:pPr>
              <w:pStyle w:val="249"/>
              <w:numPr>
                <w:ilvl w:val="0"/>
                <w:numId w:val="11"/>
              </w:numPr>
              <w:spacing w:before="240" w:after="240" w:line="360" w:lineRule="auto"/>
              <w:ind w:left="6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lang w:val="en-US"/>
              </w:rPr>
              <w:t>C</w:t>
            </w:r>
            <w:r>
              <w:rPr>
                <w:rFonts w:ascii="Times New Roman" w:hAnsi="Times New Roman" w:eastAsia="Roboto" w:cs="Times New Roman"/>
                <w:color w:val="0D0D0D"/>
                <w:sz w:val="26"/>
                <w:szCs w:val="26"/>
                <w:highlight w:val="white"/>
              </w:rPr>
              <w:t xml:space="preserve">ó hệ thống thông báo hóa đơn và thanh toán </w:t>
            </w:r>
            <w:r>
              <w:rPr>
                <w:rFonts w:ascii="Times New Roman" w:hAnsi="Times New Roman" w:eastAsia="Roboto" w:cs="Times New Roman"/>
                <w:color w:val="0D0D0D"/>
                <w:sz w:val="26"/>
                <w:szCs w:val="26"/>
                <w:highlight w:val="white"/>
                <w:lang w:val="en-US"/>
              </w:rPr>
              <w:t>chuyển khoản từ xa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tcPr>
          <w:p>
            <w:pPr>
              <w:spacing w:before="240" w:line="360" w:lineRule="auto"/>
              <w:ind w:left="246" w:firstLine="63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7. Bác  có sẵn nguồn lực để triển khai và duy trì hệ thống quản lý phòng trọ mới không?</w:t>
            </w:r>
          </w:p>
        </w:tc>
        <w:tc>
          <w:tcPr>
            <w:tcW w:w="4434" w:type="dxa"/>
          </w:tcPr>
          <w:p>
            <w:pPr>
              <w:numPr>
                <w:ilvl w:val="0"/>
                <w:numId w:val="11"/>
              </w:numPr>
              <w:spacing w:before="240" w:line="360" w:lineRule="auto"/>
              <w:ind w:left="6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Có</w:t>
            </w:r>
          </w:p>
          <w:p>
            <w:pPr>
              <w:spacing w:before="240" w:after="240" w:line="360" w:lineRule="auto"/>
              <w:ind w:left="66" w:firstLine="450"/>
              <w:jc w:val="both"/>
              <w:rPr>
                <w:rFonts w:ascii="Times New Roman" w:hAnsi="Times New Roman" w:eastAsia="Roboto" w:cs="Times New Roman"/>
                <w:color w:val="0D0D0D"/>
                <w:sz w:val="26"/>
                <w:szCs w:val="26"/>
                <w:highlight w:val="white"/>
                <w:lang w:val="en-US"/>
              </w:rPr>
            </w:pPr>
          </w:p>
        </w:tc>
      </w:tr>
    </w:tbl>
    <w:p>
      <w:pPr>
        <w:spacing w:before="240" w:line="360" w:lineRule="auto"/>
        <w:jc w:val="both"/>
        <w:rPr>
          <w:rFonts w:ascii="Times New Roman" w:hAnsi="Times New Roman" w:eastAsia="Roboto" w:cs="Times New Roman"/>
          <w:color w:val="0D0D0D"/>
          <w:sz w:val="26"/>
          <w:szCs w:val="26"/>
          <w:highlight w:val="white"/>
        </w:rPr>
      </w:pPr>
    </w:p>
    <w:p>
      <w:pPr>
        <w:spacing w:before="240" w:after="240" w:line="360" w:lineRule="auto"/>
        <w:ind w:left="1260" w:hanging="420"/>
        <w:jc w:val="both"/>
        <w:rPr>
          <w:rFonts w:ascii="Times New Roman" w:hAnsi="Times New Roman" w:eastAsia="Roboto" w:cs="Times New Roman"/>
          <w:color w:val="0D0D0D"/>
          <w:sz w:val="26"/>
          <w:szCs w:val="26"/>
          <w:highlight w:val="white"/>
        </w:rPr>
      </w:pPr>
      <w:r>
        <w:rPr>
          <w:rFonts w:ascii="Times New Roman" w:hAnsi="Times New Roman" w:eastAsia="Roboto" w:cs="Times New Roman"/>
          <w:b/>
          <w:color w:val="0D0D0D"/>
          <w:sz w:val="26"/>
          <w:szCs w:val="26"/>
          <w:highlight w:val="white"/>
          <w:lang w:val="en-US"/>
        </w:rPr>
        <w:t xml:space="preserve">Đặt vấn đề </w:t>
      </w:r>
      <w:r>
        <w:rPr>
          <w:rFonts w:ascii="Times New Roman" w:hAnsi="Times New Roman" w:eastAsia="Roboto" w:cs="Times New Roman"/>
          <w:color w:val="0D0D0D"/>
          <w:sz w:val="26"/>
          <w:szCs w:val="26"/>
          <w:highlight w:val="white"/>
        </w:rPr>
        <w:t xml:space="preserve">với </w:t>
      </w:r>
      <w:r>
        <w:rPr>
          <w:rFonts w:ascii="Times New Roman" w:hAnsi="Times New Roman" w:eastAsia="Roboto" w:cs="Times New Roman"/>
          <w:color w:val="0D0D0D"/>
          <w:sz w:val="26"/>
          <w:szCs w:val="26"/>
          <w:highlight w:val="white"/>
          <w:lang w:val="en-US"/>
        </w:rPr>
        <w:t>người đang thế</w:t>
      </w:r>
      <w:r>
        <w:rPr>
          <w:rFonts w:ascii="Times New Roman" w:hAnsi="Times New Roman" w:eastAsia="Roboto" w:cs="Times New Roman"/>
          <w:color w:val="0D0D0D"/>
          <w:sz w:val="26"/>
          <w:szCs w:val="26"/>
          <w:highlight w:val="white"/>
        </w:rPr>
        <w:t xml:space="preserve"> về những vấn đề sau:</w:t>
      </w:r>
    </w:p>
    <w:p>
      <w:pPr>
        <w:spacing w:before="240" w:after="240" w:line="360" w:lineRule="auto"/>
        <w:ind w:left="1260" w:hanging="420"/>
        <w:jc w:val="both"/>
        <w:rPr>
          <w:rFonts w:ascii="Times New Roman" w:hAnsi="Times New Roman" w:eastAsia="Roboto" w:cs="Times New Roman"/>
          <w:color w:val="0D0D0D"/>
          <w:sz w:val="26"/>
          <w:szCs w:val="26"/>
          <w:highlight w:val="white"/>
        </w:rPr>
      </w:pPr>
    </w:p>
    <w:tbl>
      <w:tblPr>
        <w:tblStyle w:val="111"/>
        <w:tblW w:w="0" w:type="auto"/>
        <w:tblInd w:w="2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2"/>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0" w:type="dxa"/>
          </w:tcPr>
          <w:p>
            <w:pPr>
              <w:spacing w:before="240" w:after="240" w:line="360" w:lineRule="auto"/>
              <w:jc w:val="center"/>
              <w:rPr>
                <w:rFonts w:ascii="Times New Roman" w:hAnsi="Times New Roman" w:eastAsia="Roboto" w:cs="Times New Roman"/>
                <w:color w:val="0D0D0D"/>
                <w:sz w:val="26"/>
                <w:szCs w:val="26"/>
                <w:highlight w:val="white"/>
                <w:lang w:val="en-US"/>
              </w:rPr>
            </w:pPr>
            <w:r>
              <w:rPr>
                <w:rFonts w:ascii="Times New Roman" w:hAnsi="Times New Roman" w:eastAsia="Roboto" w:cs="Times New Roman"/>
                <w:color w:val="0D0D0D"/>
                <w:sz w:val="26"/>
                <w:szCs w:val="26"/>
                <w:highlight w:val="white"/>
                <w:lang w:val="en-US"/>
              </w:rPr>
              <w:t>Người phỏng vấn</w:t>
            </w:r>
          </w:p>
        </w:tc>
        <w:tc>
          <w:tcPr>
            <w:tcW w:w="4344" w:type="dxa"/>
          </w:tcPr>
          <w:p>
            <w:pPr>
              <w:spacing w:before="240" w:after="240" w:line="360" w:lineRule="auto"/>
              <w:jc w:val="center"/>
              <w:rPr>
                <w:rFonts w:ascii="Times New Roman" w:hAnsi="Times New Roman" w:eastAsia="Roboto" w:cs="Times New Roman"/>
                <w:color w:val="0D0D0D"/>
                <w:sz w:val="26"/>
                <w:szCs w:val="26"/>
                <w:highlight w:val="white"/>
                <w:lang w:val="en-US"/>
              </w:rPr>
            </w:pPr>
            <w:r>
              <w:rPr>
                <w:rFonts w:ascii="Times New Roman" w:hAnsi="Times New Roman" w:eastAsia="Roboto" w:cs="Times New Roman"/>
                <w:color w:val="0D0D0D"/>
                <w:sz w:val="26"/>
                <w:szCs w:val="26"/>
                <w:highlight w:val="white"/>
                <w:lang w:val="en-US"/>
              </w:rPr>
              <w:t>Người đang thuê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0" w:type="dxa"/>
          </w:tcPr>
          <w:p>
            <w:pPr>
              <w:spacing w:before="240" w:line="360" w:lineRule="auto"/>
              <w:ind w:left="15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1. Bạn có thể chia sẻ về trải nghiệm của mình về cuộc sống, sinh hoạt và quản lý phòng trọ không?</w:t>
            </w:r>
          </w:p>
          <w:p>
            <w:pPr>
              <w:spacing w:before="240" w:after="240" w:line="360" w:lineRule="auto"/>
              <w:ind w:left="156" w:firstLine="450"/>
              <w:jc w:val="both"/>
              <w:rPr>
                <w:rFonts w:ascii="Times New Roman" w:hAnsi="Times New Roman" w:eastAsia="Roboto" w:cs="Times New Roman"/>
                <w:color w:val="0D0D0D"/>
                <w:sz w:val="26"/>
                <w:szCs w:val="26"/>
                <w:highlight w:val="white"/>
              </w:rPr>
            </w:pPr>
          </w:p>
        </w:tc>
        <w:tc>
          <w:tcPr>
            <w:tcW w:w="4344" w:type="dxa"/>
          </w:tcPr>
          <w:p>
            <w:pPr>
              <w:spacing w:before="240" w:line="360" w:lineRule="auto"/>
              <w:ind w:left="162" w:firstLine="54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Có. Cuộc sống và sinh hoạt rất tốt nhưng bên cạnh đó còn gặp nhiều khó khăn trong vấn đề thanh toán khi đôi khi vì công việc, học tập bận rộn mà không có thời gian xem hóa đơn và đến quầy thu ngân đóng tiền trọ.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0" w:type="dxa"/>
          </w:tcPr>
          <w:p>
            <w:pPr>
              <w:spacing w:before="240" w:line="360" w:lineRule="auto"/>
              <w:ind w:left="15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2. Bạn có những yêu cầu gì đối với việc quản lý phòng trọ?</w:t>
            </w:r>
          </w:p>
          <w:p>
            <w:pPr>
              <w:spacing w:before="240" w:after="240" w:line="360" w:lineRule="auto"/>
              <w:ind w:left="156" w:firstLine="450"/>
              <w:jc w:val="both"/>
              <w:rPr>
                <w:rFonts w:ascii="Times New Roman" w:hAnsi="Times New Roman" w:eastAsia="Roboto" w:cs="Times New Roman"/>
                <w:color w:val="0D0D0D"/>
                <w:sz w:val="26"/>
                <w:szCs w:val="26"/>
                <w:highlight w:val="white"/>
              </w:rPr>
            </w:pPr>
          </w:p>
        </w:tc>
        <w:tc>
          <w:tcPr>
            <w:tcW w:w="4344" w:type="dxa"/>
          </w:tcPr>
          <w:p>
            <w:pPr>
              <w:spacing w:before="240" w:line="360" w:lineRule="auto"/>
              <w:ind w:left="162" w:firstLine="54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xml:space="preserve">- Muốn tìm kiếm nhanh chóng phòng trọ còn trống cũng như hợp đồng và dịch vụ kèm theo khi những bạn ở ngoài muốn thuê trọ ở đây, </w:t>
            </w:r>
          </w:p>
          <w:p>
            <w:pPr>
              <w:spacing w:before="240" w:line="360" w:lineRule="auto"/>
              <w:ind w:left="162" w:firstLine="54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xml:space="preserve">- Thanh toán nhanh chóng.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0" w:type="dxa"/>
          </w:tcPr>
          <w:p>
            <w:pPr>
              <w:spacing w:before="240" w:line="360" w:lineRule="auto"/>
              <w:ind w:left="156" w:firstLine="45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3. Bạn có ý kiến đóng góp nào để cải thiện quy trình quản lý phòng trọ và tạo điều kiện thuận lợi hơn cho khách thuê?</w:t>
            </w:r>
          </w:p>
        </w:tc>
        <w:tc>
          <w:tcPr>
            <w:tcW w:w="4344" w:type="dxa"/>
          </w:tcPr>
          <w:p>
            <w:pPr>
              <w:spacing w:before="240" w:line="360" w:lineRule="auto"/>
              <w:ind w:left="162" w:firstLine="54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Xây dựng hệ thống để quản lý hợp đồng và thanh toán thuận tiện hơn.</w:t>
            </w:r>
          </w:p>
          <w:p>
            <w:pPr>
              <w:spacing w:before="240" w:after="240" w:line="360" w:lineRule="auto"/>
              <w:ind w:left="162" w:firstLine="540"/>
              <w:jc w:val="both"/>
              <w:rPr>
                <w:rFonts w:ascii="Times New Roman" w:hAnsi="Times New Roman" w:eastAsia="Roboto" w:cs="Times New Roman"/>
                <w:color w:val="0D0D0D"/>
                <w:sz w:val="26"/>
                <w:szCs w:val="26"/>
                <w:highlight w:val="white"/>
              </w:rPr>
            </w:pPr>
          </w:p>
        </w:tc>
      </w:tr>
    </w:tbl>
    <w:p>
      <w:pPr>
        <w:spacing w:before="240" w:line="360" w:lineRule="auto"/>
        <w:jc w:val="both"/>
        <w:rPr>
          <w:rFonts w:ascii="Times New Roman" w:hAnsi="Times New Roman" w:eastAsia="Roboto" w:cs="Times New Roman"/>
          <w:color w:val="0D0D0D"/>
          <w:sz w:val="26"/>
          <w:szCs w:val="26"/>
          <w:highlight w:val="white"/>
        </w:rPr>
      </w:pPr>
    </w:p>
    <w:p>
      <w:pPr>
        <w:pStyle w:val="3"/>
        <w:spacing w:line="360" w:lineRule="auto"/>
        <w:rPr>
          <w:rFonts w:ascii="Times New Roman" w:hAnsi="Times New Roman" w:eastAsia="Roboto" w:cs="Times New Roman"/>
          <w:b/>
          <w:color w:val="0D0D0D"/>
          <w:sz w:val="26"/>
          <w:szCs w:val="26"/>
          <w:highlight w:val="white"/>
        </w:rPr>
      </w:pPr>
      <w:bookmarkStart w:id="5" w:name="_Toc160716300"/>
      <w:r>
        <w:rPr>
          <w:rFonts w:ascii="Times New Roman" w:hAnsi="Times New Roman" w:eastAsia="Andika" w:cs="Times New Roman"/>
          <w:b/>
          <w:color w:val="0D0D0D"/>
          <w:sz w:val="26"/>
          <w:szCs w:val="26"/>
          <w:highlight w:val="white"/>
        </w:rPr>
        <w:t>1.5 Quy trình phát triển phần mềm của nhóm ( mô hình thác nước)</w:t>
      </w:r>
      <w:bookmarkEnd w:id="5"/>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Đôi lúc còn được gọi là mô hình kinh điển (classic model). Mô hình này xem</w:t>
      </w:r>
    </w:p>
    <w:p>
      <w:pPr>
        <w:spacing w:before="240" w:after="240" w:line="360" w:lineRule="auto"/>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quá trình xây dựng một sản phẩm phần mềm bao gồm nhiều giai đoạn tách biệt, sau</w:t>
      </w:r>
    </w:p>
    <w:p>
      <w:pPr>
        <w:spacing w:before="240" w:after="240" w:line="360" w:lineRule="auto"/>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khi hoàn tất một giai đoạn thì chuyển đến giai đoạn sau.</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Có hai hoạt động phổ biến được thực hiện trong mỗi giai đoạn là:</w:t>
      </w:r>
    </w:p>
    <w:p>
      <w:pPr>
        <w:spacing w:before="240" w:after="240" w:line="360" w:lineRule="auto"/>
        <w:ind w:left="720"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Kiểm tra – phê chuẩn</w:t>
      </w:r>
    </w:p>
    <w:p>
      <w:pPr>
        <w:spacing w:before="240" w:after="240" w:line="360" w:lineRule="auto"/>
        <w:ind w:left="720"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Quản lý cấu hình.</w:t>
      </w:r>
    </w:p>
    <w:p>
      <w:pPr>
        <w:spacing w:before="240" w:after="240" w:line="360" w:lineRule="auto"/>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xml:space="preserve"> </w:t>
      </w:r>
      <w:r>
        <w:rPr>
          <w:rFonts w:ascii="Times New Roman" w:hAnsi="Times New Roman" w:eastAsia="Roboto" w:cs="Times New Roman"/>
          <w:color w:val="0D0D0D"/>
          <w:sz w:val="26"/>
          <w:szCs w:val="26"/>
          <w:highlight w:val="white"/>
        </w:rPr>
        <w:drawing>
          <wp:inline distT="114300" distB="114300" distL="114300" distR="114300">
            <wp:extent cx="5730875" cy="2857500"/>
            <wp:effectExtent l="0" t="0" r="14605" b="762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6"/>
                    <a:srcRect/>
                    <a:stretch>
                      <a:fillRect/>
                    </a:stretch>
                  </pic:blipFill>
                  <pic:spPr>
                    <a:xfrm>
                      <a:off x="0" y="0"/>
                      <a:ext cx="5731200" cy="2857500"/>
                    </a:xfrm>
                    <a:prstGeom prst="rect">
                      <a:avLst/>
                    </a:prstGeom>
                  </pic:spPr>
                </pic:pic>
              </a:graphicData>
            </a:graphic>
          </wp:inline>
        </w:drawing>
      </w:r>
    </w:p>
    <w:p>
      <w:pPr>
        <w:spacing w:before="240" w:after="240" w:line="360" w:lineRule="auto"/>
        <w:jc w:val="both"/>
        <w:rPr>
          <w:rFonts w:ascii="Times New Roman" w:hAnsi="Times New Roman" w:eastAsia="Roboto" w:cs="Times New Roman"/>
          <w:b/>
          <w:color w:val="0D0D0D"/>
          <w:sz w:val="26"/>
          <w:szCs w:val="26"/>
          <w:highlight w:val="white"/>
        </w:rPr>
      </w:pPr>
      <w:r>
        <w:rPr>
          <w:rFonts w:ascii="Times New Roman" w:hAnsi="Times New Roman" w:eastAsia="Roboto" w:cs="Times New Roman"/>
          <w:b/>
          <w:color w:val="0D0D0D"/>
          <w:sz w:val="26"/>
          <w:szCs w:val="26"/>
          <w:highlight w:val="white"/>
        </w:rPr>
        <w:t>Nhận xét:</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Ưu điểm:</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Dễ quản lý.</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Dễ dàng trong thẩm tra đánh giá.</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Mang tính tự nhiên khi sử dụng.</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Nhược điểm:</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Mối quan hệ giữa các giai đoạn không được thể hiện.</w:t>
      </w:r>
    </w:p>
    <w:p>
      <w:pPr>
        <w:spacing w:before="240" w:after="240" w:line="36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Hệ thống phải được kết thúc ở từng giai đoạn do vậy rất khó thực hiện được đầy đủ những yêu cầu của khách hàng.</w:t>
      </w:r>
    </w:p>
    <w:p>
      <w:pPr>
        <w:spacing w:before="240" w:after="240" w:line="480" w:lineRule="auto"/>
        <w:ind w:firstLine="720"/>
        <w:jc w:val="both"/>
        <w:rPr>
          <w:rFonts w:ascii="Times New Roman" w:hAnsi="Times New Roman" w:eastAsia="Roboto" w:cs="Times New Roman"/>
          <w:color w:val="0D0D0D"/>
          <w:sz w:val="26"/>
          <w:szCs w:val="26"/>
          <w:highlight w:val="white"/>
        </w:rPr>
      </w:pPr>
      <w:r>
        <w:rPr>
          <w:rFonts w:ascii="Times New Roman" w:hAnsi="Times New Roman" w:eastAsia="Roboto" w:cs="Times New Roman"/>
          <w:color w:val="0D0D0D"/>
          <w:sz w:val="26"/>
          <w:szCs w:val="26"/>
          <w:highlight w:val="white"/>
        </w:rPr>
        <w:t>- Khách hàng p</w:t>
      </w:r>
      <w:r>
        <w:rPr>
          <w:rFonts w:ascii="Times New Roman" w:hAnsi="Times New Roman" w:eastAsia="Roboto" w:cs="Times New Roman"/>
          <w:color w:val="0D0D0D"/>
          <w:sz w:val="26"/>
          <w:szCs w:val="26"/>
          <w:highlight w:val="white"/>
          <w:lang w:val="en-US"/>
        </w:rPr>
        <w:t>hả</w:t>
      </w:r>
      <w:r>
        <w:rPr>
          <w:rFonts w:ascii="Times New Roman" w:hAnsi="Times New Roman" w:eastAsia="Roboto" w:cs="Times New Roman"/>
          <w:color w:val="0D0D0D"/>
          <w:sz w:val="26"/>
          <w:szCs w:val="26"/>
          <w:highlight w:val="white"/>
        </w:rPr>
        <w:t>i kiên nhẫn.</w:t>
      </w:r>
    </w:p>
    <w:p>
      <w:pPr>
        <w:rPr>
          <w:rFonts w:hint="default"/>
          <w:lang w:val="en-US"/>
        </w:rPr>
      </w:pPr>
      <w:bookmarkStart w:id="6" w:name="_GoBack"/>
      <w:bookmarkEnd w:id="6"/>
    </w:p>
    <w:p/>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Roboto">
    <w:altName w:val="Segoe Print"/>
    <w:panose1 w:val="00000000000000000000"/>
    <w:charset w:val="00"/>
    <w:family w:val="auto"/>
    <w:pitch w:val="default"/>
    <w:sig w:usb0="00000000" w:usb1="00000000" w:usb2="00000021" w:usb3="00000000" w:csb0="0000019F" w:csb1="00000000"/>
  </w:font>
  <w:font w:name="Andika">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22107BDE"/>
    <w:multiLevelType w:val="multilevel"/>
    <w:tmpl w:val="22107BDE"/>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CA52F8"/>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ACA52F8"/>
    <w:rsid w:val="29483CDD"/>
    <w:rsid w:val="32300144"/>
    <w:rsid w:val="40004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unhideWhenUsed="0" w:uiPriority="0" w:semiHidden="0" w:name="index 6"/>
    <w:lsdException w:qFormat="1" w:unhideWhenUsed="0" w:uiPriority="0" w:semiHidden="0" w:name="index 7"/>
    <w:lsdException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2024-03-07T09:27:00Z</dcterms:created>
  <dc:creator>huy Nguyễn</dc:creator>
  <cp:lastModifiedBy>huy Nguyễn</cp:lastModifiedBy>
  <dcterms:modified xsi:type="dcterms:W3CDTF">2024-03-07T09:28:14Z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C46386A8EFB74028AFEFFB839048088C_11</vt:lpwstr>
  </property>
</Properties>
</file>